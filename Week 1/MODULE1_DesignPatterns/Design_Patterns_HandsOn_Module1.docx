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EE51" w14:textId="77777777" w:rsidR="006E3268" w:rsidRPr="00C86681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Cognizant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Deepskilling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: Design Patterns and Principles</w:t>
      </w:r>
    </w:p>
    <w:p w14:paraId="778D724A" w14:textId="77777777" w:rsidR="006E3268" w:rsidRPr="00C86681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Exercise 1: Implementing the Singleton Pattern</w:t>
      </w:r>
    </w:p>
    <w:p w14:paraId="08666B0F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Scenario: You need to ensure that a logging utility class in your application has only one instance throughout the application lifecycle to ensure consistent logging.</w:t>
      </w:r>
    </w:p>
    <w:p w14:paraId="5C25E0C2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Logger.java</w:t>
      </w:r>
    </w:p>
    <w:p w14:paraId="342C692A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public class Logger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private static Logger instance;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private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Logger(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("Logger initialized.");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Logger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getInstance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(instance == null)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instance = new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Logger(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instance;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log(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String message)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("[LOG] " + message);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26CB3F4F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SingletonTest.java</w:t>
      </w:r>
    </w:p>
    <w:p w14:paraId="5E488560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SingletonTest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Logger logger1 =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Logger.getInstance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Logger logger2 =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Logger.getInstance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logger1.log("Application started.");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logger2.log("Processing data...");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(logger1 == logger2)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("SUCCESS: logger1 and logger2 are the same instance.");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} else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("FAILURE: Different instances were created.");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}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}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1F319F40" w14:textId="27366314" w:rsidR="006E3268" w:rsidRPr="00C86681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C86681"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6C83ABC3" wp14:editId="472100A8">
            <wp:extent cx="5486400" cy="2456180"/>
            <wp:effectExtent l="0" t="0" r="0" b="1270"/>
            <wp:docPr id="31001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7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4DB718E4" w14:textId="77777777" w:rsidR="006E3268" w:rsidRPr="00C86681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Exercise 2: Implementing the Factory Method Pattern</w:t>
      </w:r>
    </w:p>
    <w:p w14:paraId="0442B6FA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Scenario: You are developing a document management system that needs to create different types of documents (e.g., Word, PDF, Excel).</w:t>
      </w:r>
    </w:p>
    <w:p w14:paraId="0E7247A0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Document.java</w:t>
      </w:r>
    </w:p>
    <w:p w14:paraId="51327E72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public interface Document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open(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save(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1929B388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WordDocument.java</w:t>
      </w:r>
    </w:p>
    <w:p w14:paraId="6FD93342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implements Document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open(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("Opening Word Document...");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save(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("Saving Word Document...");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7A90566C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PdfDocument.java</w:t>
      </w:r>
    </w:p>
    <w:p w14:paraId="0E50595C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implements Document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open(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("Opening PDF Document...");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save(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("Saving PDF Document...");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3B80D618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ExcelDocument.java</w:t>
      </w:r>
    </w:p>
    <w:p w14:paraId="58A22EFC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implements Document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open(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("Opening Excel Document...");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void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save(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("Saving Excel Document...");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60F15256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DocumentFactory.java</w:t>
      </w:r>
    </w:p>
    <w:p w14:paraId="24F09073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abstract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abstract Document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3BE25223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WordDocumentFactory.java</w:t>
      </w:r>
    </w:p>
    <w:p w14:paraId="7475D1B1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Document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new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66FA705B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PdfDocumentFactory.java</w:t>
      </w:r>
    </w:p>
    <w:p w14:paraId="30B5330B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Document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new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3273FA9F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ExcelDocumentFactory.java</w:t>
      </w:r>
    </w:p>
    <w:p w14:paraId="2662867F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@Override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Document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new </w:t>
      </w:r>
      <w:proofErr w:type="spellStart"/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gram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  <w:proofErr w:type="gram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2CCE7CB8" w14:textId="77777777" w:rsidR="006E3268" w:rsidRPr="00C8668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FactoryMethodTest.java</w:t>
      </w:r>
    </w:p>
    <w:p w14:paraId="08937CBC" w14:textId="77777777" w:rsidR="006E3268" w:rsidRPr="00C8668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FactoryMethodTest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Document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wordFactory.createDocument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wordDoc.open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wordDoc.save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("-------------------------");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Document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pdfFactory.createDocument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pdfDoc.open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pdfDoc.save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System.out.println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("-------------------------");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ExcelDocumentFactory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Document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excelFactory.createDocument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excelDoc.open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excelDoc.save</w:t>
      </w:r>
      <w:proofErr w:type="spellEnd"/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1D24DC44" w14:textId="58D40CD0" w:rsidR="006E3268" w:rsidRPr="00C86681" w:rsidRDefault="00C866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9FC7867" wp14:editId="312E01A3">
            <wp:extent cx="5486400" cy="2502535"/>
            <wp:effectExtent l="0" t="0" r="0" b="0"/>
            <wp:docPr id="4052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760" w14:textId="77777777" w:rsidR="006E3268" w:rsidRPr="00C86681" w:rsidRDefault="006E32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AD39F8" w14:textId="77777777" w:rsidR="006E3268" w:rsidRPr="00C86681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C866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sectPr w:rsidR="006E3268" w:rsidRPr="00C8668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39F21" w14:textId="77777777" w:rsidR="004A0159" w:rsidRDefault="004A0159">
      <w:pPr>
        <w:spacing w:line="240" w:lineRule="auto"/>
      </w:pPr>
      <w:r>
        <w:separator/>
      </w:r>
    </w:p>
  </w:endnote>
  <w:endnote w:type="continuationSeparator" w:id="0">
    <w:p w14:paraId="1A699FB3" w14:textId="77777777" w:rsidR="004A0159" w:rsidRDefault="004A01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525E" w14:textId="77777777" w:rsidR="004A0159" w:rsidRDefault="004A0159">
      <w:pPr>
        <w:spacing w:after="0"/>
      </w:pPr>
      <w:r>
        <w:separator/>
      </w:r>
    </w:p>
  </w:footnote>
  <w:footnote w:type="continuationSeparator" w:id="0">
    <w:p w14:paraId="70B0077B" w14:textId="77777777" w:rsidR="004A0159" w:rsidRDefault="004A01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60327323">
    <w:abstractNumId w:val="5"/>
  </w:num>
  <w:num w:numId="2" w16cid:durableId="1445811082">
    <w:abstractNumId w:val="3"/>
  </w:num>
  <w:num w:numId="3" w16cid:durableId="1425566586">
    <w:abstractNumId w:val="2"/>
  </w:num>
  <w:num w:numId="4" w16cid:durableId="780612511">
    <w:abstractNumId w:val="4"/>
  </w:num>
  <w:num w:numId="5" w16cid:durableId="174613472">
    <w:abstractNumId w:val="1"/>
  </w:num>
  <w:num w:numId="6" w16cid:durableId="178743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28D"/>
    <w:rsid w:val="00326F90"/>
    <w:rsid w:val="004A0159"/>
    <w:rsid w:val="006E3268"/>
    <w:rsid w:val="00AA1D8D"/>
    <w:rsid w:val="00B47730"/>
    <w:rsid w:val="00C86681"/>
    <w:rsid w:val="00CB0664"/>
    <w:rsid w:val="00E31275"/>
    <w:rsid w:val="00FC693F"/>
    <w:rsid w:val="7D43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5882A"/>
  <w14:defaultImageDpi w14:val="300"/>
  <w15:docId w15:val="{228D21EB-A83F-4CA5-8AEE-07BE8AE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Hasmitha S</cp:lastModifiedBy>
  <cp:revision>2</cp:revision>
  <dcterms:created xsi:type="dcterms:W3CDTF">2026-07-12T14:00:00Z</dcterms:created>
  <dcterms:modified xsi:type="dcterms:W3CDTF">2026-07-12T14:00:00Z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1DDFF90F8808445288813ABF55009807_13</vt:lpwstr>
  </property>
</Properties>
</file>