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A7E9" w14:textId="77777777" w:rsidR="006276EF" w:rsidRPr="00243631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Cognizant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Deepskilling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: Algorithms and Data Structures</w:t>
      </w:r>
    </w:p>
    <w:p w14:paraId="42C67B2C" w14:textId="77777777" w:rsidR="006276EF" w:rsidRPr="00243631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Exercise 2: E-commerce Platform Search Function</w:t>
      </w:r>
    </w:p>
    <w:p w14:paraId="5370258B" w14:textId="77777777" w:rsidR="006276EF" w:rsidRPr="002436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Scenario: You are working on the search functionality of an e-commerce platform. The search needs to be optimized for fast performance.</w:t>
      </w:r>
    </w:p>
    <w:p w14:paraId="105D282E" w14:textId="77777777" w:rsidR="006276EF" w:rsidRPr="0024363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Product.java</w:t>
      </w:r>
    </w:p>
    <w:p w14:paraId="60DB28A7" w14:textId="77777777" w:rsidR="006276EF" w:rsidRPr="002436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public class Product implements Comparable&lt;Product&gt;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private int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private String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private String category;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Product(int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String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, String category)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this.productId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this.productName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this.category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category;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int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getProductId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{ return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;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String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getProductName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{ return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;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String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getCategory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() { return category;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int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compareTo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(Product other)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Integer.compare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this.productId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other.productId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String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toString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"Product{" + "id=" +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", name='" +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productName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"', category='" + category + "'}";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52B3747F" w14:textId="77777777" w:rsidR="006276EF" w:rsidRPr="0024363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SearchPlatform.java</w:t>
      </w:r>
    </w:p>
    <w:p w14:paraId="49890035" w14:textId="77777777" w:rsidR="006276EF" w:rsidRPr="002436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java.util.Arrays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public class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SearchPlatform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Linear Search: O(n) time complexity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Product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linearSearch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(Product[] products, int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targetId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for (Product p : products)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if (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p.getProductId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==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targetId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return p;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null;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Binary Search: O(log n) time complexity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Product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binarySearch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(Product[] products, int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targetId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int left = 0;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int right =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products.length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- 1;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while (left &lt;= right)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int mid = left + (right - left) / 2;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if (products[mid].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getProductId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==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targetId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return products[mid];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if (products[mid].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getProductId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&lt;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targetId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left = mid + 1;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} else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right = mid - 1;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null;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void main(String[]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Product[] inventory =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new Product(105, "Laptop", "Electronics"),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new Product(101, "Smartphone", "Electronics"),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new Product(109, "Desk Chair", "Furniture"),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new Product(102, "Coffee Maker", "Appliances"),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new Product(107, "Headphones", "Electronics")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};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("--- Linear Search ---");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Product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foundLinear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linearSearch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(inventory, 109);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("Found (109): " + (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foundLinear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!= null ?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foundLinear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"Not Found"));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("\n--- Binary Search ---");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Arrays.sort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(inventory); // Must be sorted before binary search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("Inventory sorted by ID.");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Product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foundBinary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binarySearch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(inventory, 107);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("Found (107): " + (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foundBinary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!= null ?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foundBinary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"Not Found"));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5B2CC841" w14:textId="27215574" w:rsidR="00243631" w:rsidRDefault="000000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243631" w:rsidRPr="002436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44D81A6F" wp14:editId="1EBC3A8F">
            <wp:extent cx="5486400" cy="2473325"/>
            <wp:effectExtent l="0" t="0" r="0" b="3175"/>
            <wp:docPr id="7689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67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C374" w14:textId="03A7E5F0" w:rsidR="006276EF" w:rsidRPr="002436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Exercise 7: Financial Forecasting</w:t>
      </w:r>
    </w:p>
    <w:p w14:paraId="682BF694" w14:textId="77777777" w:rsidR="006276EF" w:rsidRPr="002436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Scenario: You are developing a financial forecasting tool that predicts future values based on past data using recursive algorithms.</w:t>
      </w:r>
    </w:p>
    <w:p w14:paraId="799F89DE" w14:textId="77777777" w:rsidR="006276EF" w:rsidRPr="0024363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FinancialForecasting.java</w:t>
      </w:r>
    </w:p>
    <w:p w14:paraId="7878FE62" w14:textId="77777777" w:rsidR="006276EF" w:rsidRPr="002436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FinancialForecasting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Recursive method to calculate future value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// Time Complexity: O(n) where n is the number of periods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double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calculateFutureValue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(double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presentValue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double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growthRate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, int periods)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// Base Case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if (periods &lt;= 0)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return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presentValue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// Recursive Case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return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calculateFutureValue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presentValue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(1 +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growthRate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growthRate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, periods - 1);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void main(String[]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double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presentValue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10000.0; 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double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annualGrowthRate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0.05; // 5%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int years = 10; 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("--- Financial Forecasting ---");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("Present Value: $" +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presentValue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("Annual Growth Rate: " + (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annualGrowthRate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100) + "%");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("Years to forecast: " + years);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double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futureValue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calculateFutureValue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presentValue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annualGrowthRate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, years);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System.out.printf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("\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nPredicted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Future Value: $%.2f\n", </w:t>
      </w:r>
      <w:proofErr w:type="spellStart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futureValue</w:t>
      </w:r>
      <w:proofErr w:type="spellEnd"/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54C3F5CE" w14:textId="6033A5CB" w:rsidR="006276EF" w:rsidRPr="00243631" w:rsidRDefault="002436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86C384F" wp14:editId="42C4A8B8">
            <wp:extent cx="5486400" cy="2637155"/>
            <wp:effectExtent l="0" t="0" r="0" b="0"/>
            <wp:docPr id="7758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2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B194" w14:textId="77777777" w:rsidR="006276EF" w:rsidRPr="00243631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6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2436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sectPr w:rsidR="006276EF" w:rsidRPr="002436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DF27" w14:textId="77777777" w:rsidR="001C23F2" w:rsidRDefault="001C23F2">
      <w:pPr>
        <w:spacing w:line="240" w:lineRule="auto"/>
      </w:pPr>
      <w:r>
        <w:separator/>
      </w:r>
    </w:p>
  </w:endnote>
  <w:endnote w:type="continuationSeparator" w:id="0">
    <w:p w14:paraId="73084D1F" w14:textId="77777777" w:rsidR="001C23F2" w:rsidRDefault="001C23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6677" w14:textId="77777777" w:rsidR="001C23F2" w:rsidRDefault="001C23F2">
      <w:pPr>
        <w:spacing w:after="0"/>
      </w:pPr>
      <w:r>
        <w:separator/>
      </w:r>
    </w:p>
  </w:footnote>
  <w:footnote w:type="continuationSeparator" w:id="0">
    <w:p w14:paraId="6AD001B3" w14:textId="77777777" w:rsidR="001C23F2" w:rsidRDefault="001C23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64608124">
    <w:abstractNumId w:val="5"/>
  </w:num>
  <w:num w:numId="2" w16cid:durableId="1653944103">
    <w:abstractNumId w:val="3"/>
  </w:num>
  <w:num w:numId="3" w16cid:durableId="342631774">
    <w:abstractNumId w:val="2"/>
  </w:num>
  <w:num w:numId="4" w16cid:durableId="280847134">
    <w:abstractNumId w:val="4"/>
  </w:num>
  <w:num w:numId="5" w16cid:durableId="1304114569">
    <w:abstractNumId w:val="1"/>
  </w:num>
  <w:num w:numId="6" w16cid:durableId="105345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3F2"/>
    <w:rsid w:val="00243631"/>
    <w:rsid w:val="0029639D"/>
    <w:rsid w:val="00326F90"/>
    <w:rsid w:val="006276EF"/>
    <w:rsid w:val="00AA1D8D"/>
    <w:rsid w:val="00B47730"/>
    <w:rsid w:val="00CB0664"/>
    <w:rsid w:val="00E31275"/>
    <w:rsid w:val="00FC693F"/>
    <w:rsid w:val="4079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4316B"/>
  <w14:defaultImageDpi w14:val="300"/>
  <w15:docId w15:val="{228D21EB-A83F-4CA5-8AEE-07BE8AE1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Hasmitha S</cp:lastModifiedBy>
  <cp:revision>2</cp:revision>
  <dcterms:created xsi:type="dcterms:W3CDTF">2026-07-12T14:06:00Z</dcterms:created>
  <dcterms:modified xsi:type="dcterms:W3CDTF">2026-07-12T14:06:00Z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A10B8A7066C0413589366BC17C70EDE6_13</vt:lpwstr>
  </property>
</Properties>
</file>