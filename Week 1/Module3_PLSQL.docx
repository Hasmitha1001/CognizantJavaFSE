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F29CC" w14:textId="77777777" w:rsidR="00466270" w:rsidRPr="00F26E58" w:rsidRDefault="00000000">
      <w:pPr>
        <w:pStyle w:val="Title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Cognizant </w:t>
      </w:r>
      <w:proofErr w:type="spellStart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>Deepskilling</w:t>
      </w:r>
      <w:proofErr w:type="spellEnd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>: PL/SQL Exercises</w:t>
      </w:r>
    </w:p>
    <w:p w14:paraId="71C3427C" w14:textId="77777777" w:rsidR="00466270" w:rsidRPr="00F26E58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>Exercise 1: Control Structures</w:t>
      </w:r>
    </w:p>
    <w:p w14:paraId="6ADA84E8" w14:textId="77777777" w:rsidR="00466270" w:rsidRPr="00F26E58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>Scenario 1: Apply a 1% discount to loan interest rates for customers above 60 years old.</w:t>
      </w:r>
    </w:p>
    <w:p w14:paraId="5C29ADD8" w14:textId="77777777" w:rsidR="00466270" w:rsidRPr="00F26E58" w:rsidRDefault="00000000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>Ex1_Scenario1.sql</w:t>
      </w:r>
    </w:p>
    <w:p w14:paraId="45FF1128" w14:textId="77777777" w:rsidR="00466270" w:rsidRPr="00F26E58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>DECLARE</w:t>
      </w: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CURSOR </w:t>
      </w:r>
      <w:proofErr w:type="spellStart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>c_customers</w:t>
      </w:r>
      <w:proofErr w:type="spellEnd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IS</w:t>
      </w: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SELECT </w:t>
      </w:r>
      <w:proofErr w:type="spellStart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>c.CustomerID</w:t>
      </w:r>
      <w:proofErr w:type="spellEnd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>l.LoanID</w:t>
      </w:r>
      <w:proofErr w:type="spellEnd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>c.DOB</w:t>
      </w:r>
      <w:proofErr w:type="spellEnd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>l.InterestRate</w:t>
      </w:r>
      <w:proofErr w:type="spellEnd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FROM Customers c</w:t>
      </w: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JOIN Loans l ON </w:t>
      </w:r>
      <w:proofErr w:type="spellStart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>c.CustomerID</w:t>
      </w:r>
      <w:proofErr w:type="spellEnd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>l.CustomerID</w:t>
      </w:r>
      <w:proofErr w:type="spellEnd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</w:t>
      </w:r>
      <w:proofErr w:type="spellStart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>v_age</w:t>
      </w:r>
      <w:proofErr w:type="spellEnd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NUMBER;</w:t>
      </w: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br/>
        <w:t>BEGIN</w:t>
      </w: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FOR r IN </w:t>
      </w:r>
      <w:proofErr w:type="spellStart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>c_customers</w:t>
      </w:r>
      <w:proofErr w:type="spellEnd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LOOP</w:t>
      </w: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</w:t>
      </w:r>
      <w:proofErr w:type="spellStart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>v_age</w:t>
      </w:r>
      <w:proofErr w:type="spellEnd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:= TRUNC(MONTHS_BETWEEN(SYSDATE, </w:t>
      </w:r>
      <w:proofErr w:type="spellStart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>r.DOB</w:t>
      </w:r>
      <w:proofErr w:type="spellEnd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>) / 12);</w:t>
      </w: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IF </w:t>
      </w:r>
      <w:proofErr w:type="spellStart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>v_age</w:t>
      </w:r>
      <w:proofErr w:type="spellEnd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&gt; 60 THEN</w:t>
      </w: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    UPDATE Loans</w:t>
      </w: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    SET </w:t>
      </w:r>
      <w:proofErr w:type="spellStart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>InterestRate</w:t>
      </w:r>
      <w:proofErr w:type="spellEnd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>InterestRate</w:t>
      </w:r>
      <w:proofErr w:type="spellEnd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- 1</w:t>
      </w: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    WHERE </w:t>
      </w:r>
      <w:proofErr w:type="spellStart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>LoanID</w:t>
      </w:r>
      <w:proofErr w:type="spellEnd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>r.LoanID</w:t>
      </w:r>
      <w:proofErr w:type="spellEnd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    DBMS_OUTPUT.PUT_LINE('Discount applied for Customer: ' || </w:t>
      </w:r>
      <w:proofErr w:type="spellStart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>r.CustomerID</w:t>
      </w:r>
      <w:proofErr w:type="spellEnd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END IF;</w:t>
      </w: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END LOOP;</w:t>
      </w: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COMMIT;</w:t>
      </w: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br/>
        <w:t>END;</w:t>
      </w: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br/>
        <w:t>/</w:t>
      </w:r>
    </w:p>
    <w:p w14:paraId="654215A1" w14:textId="69691A58" w:rsidR="00466270" w:rsidRDefault="00F26E5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0024809B" wp14:editId="328FDA28">
            <wp:extent cx="5486400" cy="2644140"/>
            <wp:effectExtent l="0" t="0" r="0" b="3810"/>
            <wp:docPr id="881425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4252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AD685" w14:textId="77777777" w:rsidR="00F26E58" w:rsidRPr="00F26E58" w:rsidRDefault="00F26E5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344A31F" w14:textId="77777777" w:rsidR="00466270" w:rsidRPr="00F26E58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Scenario 2: Set a flag </w:t>
      </w:r>
      <w:proofErr w:type="spellStart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>IsVIP</w:t>
      </w:r>
      <w:proofErr w:type="spellEnd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 TRUE for customers with a balance over $10,000.</w:t>
      </w:r>
    </w:p>
    <w:p w14:paraId="6B32A9BC" w14:textId="77777777" w:rsidR="00466270" w:rsidRPr="00F26E58" w:rsidRDefault="00000000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>Ex1_Scenario2.sql</w:t>
      </w:r>
    </w:p>
    <w:p w14:paraId="11A68A76" w14:textId="77777777" w:rsidR="00466270" w:rsidRPr="00F26E58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>DECLARE</w:t>
      </w: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CURSOR </w:t>
      </w:r>
      <w:proofErr w:type="spellStart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>c_customers</w:t>
      </w:r>
      <w:proofErr w:type="spellEnd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IS SELECT CustomerID, Name, Balance FROM Customers;</w:t>
      </w: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</w:t>
      </w:r>
      <w:proofErr w:type="spellStart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>v_isVIP</w:t>
      </w:r>
      <w:proofErr w:type="spellEnd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BOOLEAN;</w:t>
      </w: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br/>
        <w:t>BEGIN</w:t>
      </w: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FOR r IN </w:t>
      </w:r>
      <w:proofErr w:type="spellStart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>c_customers</w:t>
      </w:r>
      <w:proofErr w:type="spellEnd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LOOP</w:t>
      </w: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IF </w:t>
      </w:r>
      <w:proofErr w:type="spellStart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>r.Balance</w:t>
      </w:r>
      <w:proofErr w:type="spellEnd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&gt; 10000 THEN</w:t>
      </w: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    </w:t>
      </w:r>
      <w:proofErr w:type="spellStart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>v_isVIP</w:t>
      </w:r>
      <w:proofErr w:type="spellEnd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:= TRUE;</w:t>
      </w: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    DBMS_OUTPUT.PUT_LINE('Customer ' || </w:t>
      </w:r>
      <w:proofErr w:type="spellStart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>r.Name</w:t>
      </w:r>
      <w:proofErr w:type="spellEnd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|| ' is VIP: TRUE');</w:t>
      </w: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ELSE</w:t>
      </w: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    </w:t>
      </w:r>
      <w:proofErr w:type="spellStart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>v_isVIP</w:t>
      </w:r>
      <w:proofErr w:type="spellEnd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:= FALSE;</w:t>
      </w: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    DBMS_OUTPUT.PUT_LINE('Customer ' || </w:t>
      </w:r>
      <w:proofErr w:type="spellStart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>r.Name</w:t>
      </w:r>
      <w:proofErr w:type="spellEnd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|| ' is VIP: FALSE');</w:t>
      </w: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END IF;</w:t>
      </w: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END LOOP;</w:t>
      </w: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br/>
        <w:t>END;</w:t>
      </w: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br/>
        <w:t>/</w:t>
      </w:r>
    </w:p>
    <w:p w14:paraId="3D1A7967" w14:textId="6E4FAB74" w:rsidR="00466270" w:rsidRPr="00F26E58" w:rsidRDefault="00F26E5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01716EEB" wp14:editId="073701F0">
            <wp:extent cx="5486400" cy="3243580"/>
            <wp:effectExtent l="0" t="0" r="0" b="0"/>
            <wp:docPr id="587550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5503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04886" w14:textId="77777777" w:rsidR="00466270" w:rsidRPr="00F26E58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>Scenario 3: Send reminders to customers whose loans are due within the next 30 days.</w:t>
      </w:r>
    </w:p>
    <w:p w14:paraId="74DB09EE" w14:textId="77777777" w:rsidR="00466270" w:rsidRPr="00F26E58" w:rsidRDefault="00000000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>Ex1_Scenario3.sql</w:t>
      </w:r>
    </w:p>
    <w:p w14:paraId="1218D3B8" w14:textId="77777777" w:rsidR="00466270" w:rsidRPr="00F26E58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>DECLARE</w:t>
      </w: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CURSOR </w:t>
      </w:r>
      <w:proofErr w:type="spellStart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>c_due_loans</w:t>
      </w:r>
      <w:proofErr w:type="spellEnd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IS</w:t>
      </w: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SELECT </w:t>
      </w:r>
      <w:proofErr w:type="spellStart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>c.Name</w:t>
      </w:r>
      <w:proofErr w:type="spellEnd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>l.LoanID</w:t>
      </w:r>
      <w:proofErr w:type="spellEnd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>l.EndDate</w:t>
      </w:r>
      <w:proofErr w:type="spellEnd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FROM Customers c</w:t>
      </w: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JOIN Loans l ON </w:t>
      </w:r>
      <w:proofErr w:type="spellStart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>c.CustomerID</w:t>
      </w:r>
      <w:proofErr w:type="spellEnd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>l.CustomerID</w:t>
      </w:r>
      <w:proofErr w:type="spellEnd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WHERE </w:t>
      </w:r>
      <w:proofErr w:type="spellStart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>l.EndDate</w:t>
      </w:r>
      <w:proofErr w:type="spellEnd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BETWEEN SYSDATE AND SYSDATE + 30;</w:t>
      </w: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br/>
        <w:t>BEGIN</w:t>
      </w: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FOR r IN </w:t>
      </w:r>
      <w:proofErr w:type="spellStart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>c_due_loans</w:t>
      </w:r>
      <w:proofErr w:type="spellEnd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LOOP</w:t>
      </w: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DBMS_OUTPUT.PUT_LINE('Reminder: Customer ' || </w:t>
      </w:r>
      <w:proofErr w:type="spellStart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>r.Name</w:t>
      </w:r>
      <w:proofErr w:type="spellEnd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|| </w:t>
      </w: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                     ' has a loan (ID: ' || </w:t>
      </w:r>
      <w:proofErr w:type="spellStart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>r.LoanID</w:t>
      </w:r>
      <w:proofErr w:type="spellEnd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|| </w:t>
      </w: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                     ') due on ' || TO_CHAR(</w:t>
      </w:r>
      <w:proofErr w:type="spellStart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>r.EndDate</w:t>
      </w:r>
      <w:proofErr w:type="spellEnd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>, 'YYYY-MM-DD'));</w:t>
      </w: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END LOOP;</w:t>
      </w: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br/>
        <w:t>END;</w:t>
      </w: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br/>
        <w:t>/</w:t>
      </w:r>
    </w:p>
    <w:p w14:paraId="5D7EEED1" w14:textId="6BF12285" w:rsidR="00466270" w:rsidRPr="00F26E58" w:rsidRDefault="00F26E5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1CC62DB2" wp14:editId="75340AFE">
            <wp:extent cx="5486400" cy="3169920"/>
            <wp:effectExtent l="0" t="0" r="0" b="0"/>
            <wp:docPr id="933835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8354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CB1DF" w14:textId="77777777" w:rsidR="00466270" w:rsidRPr="00F26E58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>Exercise 3: Stored Procedures</w:t>
      </w:r>
    </w:p>
    <w:p w14:paraId="3B60B212" w14:textId="77777777" w:rsidR="00466270" w:rsidRPr="00F26E58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>Scenario 1: Process monthly interest for all savings accounts (1% interest).</w:t>
      </w:r>
    </w:p>
    <w:p w14:paraId="079C3243" w14:textId="77777777" w:rsidR="00466270" w:rsidRPr="00F26E58" w:rsidRDefault="00000000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>Ex3_Scenario1.sql</w:t>
      </w:r>
    </w:p>
    <w:p w14:paraId="0E40E007" w14:textId="77777777" w:rsidR="00466270" w:rsidRPr="00F26E58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CREATE OR REPLACE PROCEDURE </w:t>
      </w:r>
      <w:proofErr w:type="spellStart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>ProcessMonthlyInterest</w:t>
      </w:r>
      <w:proofErr w:type="spellEnd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IS</w:t>
      </w: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br/>
        <w:t>BEGIN</w:t>
      </w: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UPDATE Accounts</w:t>
      </w: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SET Balance = Balance + (Balance * 0.01)</w:t>
      </w: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WHERE </w:t>
      </w:r>
      <w:proofErr w:type="spellStart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>AccountType</w:t>
      </w:r>
      <w:proofErr w:type="spellEnd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'Savings';</w:t>
      </w: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DBMS_OUTPUT.PUT_</w:t>
      </w:r>
      <w:proofErr w:type="gramStart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>LINE(</w:t>
      </w:r>
      <w:proofErr w:type="gramEnd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>'Monthly interest processed for all Savings accounts.');</w:t>
      </w: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COMMIT;</w:t>
      </w: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br/>
        <w:t>END;</w:t>
      </w: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/</w:t>
      </w: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br/>
        <w:t>-- To Execute:</w:t>
      </w: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-- EXEC </w:t>
      </w:r>
      <w:proofErr w:type="spellStart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>ProcessMonthlyInterest</w:t>
      </w:r>
      <w:proofErr w:type="spellEnd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69DF1C0C" w14:textId="2EB532D6" w:rsidR="00466270" w:rsidRPr="00F26E58" w:rsidRDefault="00F26E5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786C0372" wp14:editId="62CD2619">
            <wp:extent cx="5172797" cy="3115110"/>
            <wp:effectExtent l="0" t="0" r="8890" b="9525"/>
            <wp:docPr id="127897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970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3D858" w14:textId="77777777" w:rsidR="00466270" w:rsidRPr="00F26E58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>Scenario 2: Implement a bonus scheme for employees based on their performance/department.</w:t>
      </w:r>
    </w:p>
    <w:p w14:paraId="58CF7598" w14:textId="77777777" w:rsidR="00466270" w:rsidRPr="00F26E58" w:rsidRDefault="00000000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>Ex3_Scenario2.sql</w:t>
      </w:r>
    </w:p>
    <w:p w14:paraId="29DF28F4" w14:textId="77777777" w:rsidR="00466270" w:rsidRPr="00F26E58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CREATE OR REPLACE PROCEDURE </w:t>
      </w:r>
      <w:proofErr w:type="spellStart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>UpdateEmployeeBonus</w:t>
      </w:r>
      <w:proofErr w:type="spellEnd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</w:t>
      </w:r>
      <w:proofErr w:type="spellStart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>p_department</w:t>
      </w:r>
      <w:proofErr w:type="spellEnd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VARCHAR2,</w:t>
      </w: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</w:t>
      </w:r>
      <w:proofErr w:type="spellStart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>p_bonus_percent</w:t>
      </w:r>
      <w:proofErr w:type="spellEnd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NUMBER</w:t>
      </w: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br/>
        <w:t>) IS</w:t>
      </w: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br/>
        <w:t>BEGIN</w:t>
      </w: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UPDATE Employees</w:t>
      </w: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SET Salary = Salary + (Salary * (</w:t>
      </w:r>
      <w:proofErr w:type="spellStart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>p_bonus_percent</w:t>
      </w:r>
      <w:proofErr w:type="spellEnd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/ 100))</w:t>
      </w: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WHERE Department = </w:t>
      </w:r>
      <w:proofErr w:type="spellStart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>p_department</w:t>
      </w:r>
      <w:proofErr w:type="spellEnd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</w:t>
      </w: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DBMS_OUTPUT.PUT_LINE('Bonus of ' || </w:t>
      </w:r>
      <w:proofErr w:type="spellStart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>p_bonus_percent</w:t>
      </w:r>
      <w:proofErr w:type="spellEnd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|| </w:t>
      </w: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                 '% applied to department: ' || </w:t>
      </w:r>
      <w:proofErr w:type="spellStart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>p_department</w:t>
      </w:r>
      <w:proofErr w:type="spellEnd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COMMIT;</w:t>
      </w: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br/>
        <w:t>END;</w:t>
      </w: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br/>
        <w:t>/</w:t>
      </w: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-- To Execute:</w:t>
      </w: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-- EXEC </w:t>
      </w:r>
      <w:proofErr w:type="spellStart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>UpdateEmployeeBonus</w:t>
      </w:r>
      <w:proofErr w:type="spellEnd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>('IT', 5);</w:t>
      </w:r>
    </w:p>
    <w:p w14:paraId="47AA6B98" w14:textId="6D220D51" w:rsidR="00466270" w:rsidRPr="00F26E58" w:rsidRDefault="00F26E5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267E5CF7" wp14:editId="540EDE18">
            <wp:extent cx="5486400" cy="2891155"/>
            <wp:effectExtent l="0" t="0" r="0" b="4445"/>
            <wp:docPr id="994117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1176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4E65CEC4" wp14:editId="5178C71A">
            <wp:extent cx="5486400" cy="2876550"/>
            <wp:effectExtent l="0" t="0" r="0" b="0"/>
            <wp:docPr id="1296593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5933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>Scenario 3: Transfer funds between accounts checking sufficient balance.</w:t>
      </w:r>
    </w:p>
    <w:p w14:paraId="6FEE709F" w14:textId="77777777" w:rsidR="00466270" w:rsidRPr="00F26E58" w:rsidRDefault="00000000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>Ex3_Scenario3.sql</w:t>
      </w:r>
    </w:p>
    <w:p w14:paraId="29636BC4" w14:textId="77777777" w:rsidR="00466270" w:rsidRPr="00F26E58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CREATE OR REPLACE PROCEDURE </w:t>
      </w:r>
      <w:proofErr w:type="spellStart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>TransferFunds</w:t>
      </w:r>
      <w:proofErr w:type="spellEnd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</w:t>
      </w:r>
      <w:proofErr w:type="spellStart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>p_from_account</w:t>
      </w:r>
      <w:proofErr w:type="spellEnd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NUMBER,</w:t>
      </w: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</w:t>
      </w:r>
      <w:proofErr w:type="spellStart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>p_to_account</w:t>
      </w:r>
      <w:proofErr w:type="spellEnd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NUMBER,</w:t>
      </w: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</w:t>
      </w:r>
      <w:proofErr w:type="spellStart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>p_amount</w:t>
      </w:r>
      <w:proofErr w:type="spellEnd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NUMBER</w:t>
      </w: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br/>
        <w:t>) IS</w:t>
      </w: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</w:t>
      </w:r>
      <w:proofErr w:type="spellStart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>v_balance</w:t>
      </w:r>
      <w:proofErr w:type="spellEnd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NUMBER;</w:t>
      </w: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br/>
        <w:t>BEGIN</w:t>
      </w: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-- Check balance of the source account</w:t>
      </w: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SELECT Balance INTO </w:t>
      </w:r>
      <w:proofErr w:type="spellStart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>v_balance</w:t>
      </w:r>
      <w:proofErr w:type="spellEnd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FROM Accounts WHERE </w:t>
      </w:r>
      <w:proofErr w:type="spellStart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>AccountID</w:t>
      </w:r>
      <w:proofErr w:type="spellEnd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>p_from_account</w:t>
      </w:r>
      <w:proofErr w:type="spellEnd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</w:t>
      </w: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IF </w:t>
      </w:r>
      <w:proofErr w:type="spellStart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>v_balance</w:t>
      </w:r>
      <w:proofErr w:type="spellEnd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&gt;= </w:t>
      </w:r>
      <w:proofErr w:type="spellStart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>p_amount</w:t>
      </w:r>
      <w:proofErr w:type="spellEnd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THEN</w:t>
      </w: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-- Deduct from source</w:t>
      </w: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UPDATE Accounts SET Balance = Balance - </w:t>
      </w:r>
      <w:proofErr w:type="spellStart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>p_amount</w:t>
      </w:r>
      <w:proofErr w:type="spellEnd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WHERE </w:t>
      </w:r>
      <w:proofErr w:type="spellStart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>AccountID</w:t>
      </w:r>
      <w:proofErr w:type="spellEnd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>p_from_account</w:t>
      </w:r>
      <w:proofErr w:type="spellEnd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-- Add to destination</w:t>
      </w: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UPDATE Accounts SET Balance = Balance + </w:t>
      </w:r>
      <w:proofErr w:type="spellStart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>p_amount</w:t>
      </w:r>
      <w:proofErr w:type="spellEnd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WHERE </w:t>
      </w:r>
      <w:proofErr w:type="spellStart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>AccountID</w:t>
      </w:r>
      <w:proofErr w:type="spellEnd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>p_to_account</w:t>
      </w:r>
      <w:proofErr w:type="spellEnd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</w:t>
      </w: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DBMS_OUTPUT.PUT_LINE('Transfer of $' || </w:t>
      </w:r>
      <w:proofErr w:type="spellStart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>p_amount</w:t>
      </w:r>
      <w:proofErr w:type="spellEnd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|| ' successful.');</w:t>
      </w: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COMMIT;</w:t>
      </w: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ELSE</w:t>
      </w: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DBMS_OUTPUT.PUT_LINE('Error: Insufficient funds for transfer.');</w:t>
      </w: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END IF;</w:t>
      </w: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br/>
        <w:t>EXCEPTION</w:t>
      </w: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WHEN NO_DATA_FOUND THEN</w:t>
      </w: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DBMS_OUTPUT.PUT_LINE('Error: Invalid Account ID provided.');</w:t>
      </w: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br/>
        <w:t>END;</w:t>
      </w: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br/>
        <w:t>/</w:t>
      </w: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br/>
        <w:t>-- To Execute:</w:t>
      </w: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-- EXEC </w:t>
      </w:r>
      <w:proofErr w:type="spellStart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>TransferFunds</w:t>
      </w:r>
      <w:proofErr w:type="spellEnd"/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t>(1, 2, 500);</w:t>
      </w:r>
    </w:p>
    <w:p w14:paraId="72D5EA1F" w14:textId="44C26DB8" w:rsidR="00466270" w:rsidRPr="00F26E58" w:rsidRDefault="00F26E58" w:rsidP="00F26E5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26E58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drawing>
          <wp:inline distT="0" distB="0" distL="0" distR="0" wp14:anchorId="74ACD8DC" wp14:editId="160B594E">
            <wp:extent cx="5486400" cy="3034665"/>
            <wp:effectExtent l="0" t="0" r="0" b="0"/>
            <wp:docPr id="1943615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6150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F26E58">
        <w:rPr>
          <w:rFonts w:ascii="Times New Roman" w:hAnsi="Times New Roman" w:cs="Times New Roman"/>
          <w:b/>
          <w:color w:val="000000" w:themeColor="text1"/>
          <w:sz w:val="24"/>
          <w:szCs w:val="24"/>
        </w:rPr>
        <w:br/>
      </w:r>
    </w:p>
    <w:sectPr w:rsidR="00466270" w:rsidRPr="00F26E5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A5F3A8" w14:textId="77777777" w:rsidR="00F8548B" w:rsidRDefault="00F8548B">
      <w:pPr>
        <w:spacing w:line="240" w:lineRule="auto"/>
      </w:pPr>
      <w:r>
        <w:separator/>
      </w:r>
    </w:p>
  </w:endnote>
  <w:endnote w:type="continuationSeparator" w:id="0">
    <w:p w14:paraId="422D6352" w14:textId="77777777" w:rsidR="00F8548B" w:rsidRDefault="00F8548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D6B640" w14:textId="77777777" w:rsidR="00F8548B" w:rsidRDefault="00F8548B">
      <w:pPr>
        <w:spacing w:after="0"/>
      </w:pPr>
      <w:r>
        <w:separator/>
      </w:r>
    </w:p>
  </w:footnote>
  <w:footnote w:type="continuationSeparator" w:id="0">
    <w:p w14:paraId="4B8912B4" w14:textId="77777777" w:rsidR="00F8548B" w:rsidRDefault="00F8548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552154732">
    <w:abstractNumId w:val="5"/>
  </w:num>
  <w:num w:numId="2" w16cid:durableId="1057627476">
    <w:abstractNumId w:val="3"/>
  </w:num>
  <w:num w:numId="3" w16cid:durableId="88278039">
    <w:abstractNumId w:val="2"/>
  </w:num>
  <w:num w:numId="4" w16cid:durableId="1884631100">
    <w:abstractNumId w:val="4"/>
  </w:num>
  <w:num w:numId="5" w16cid:durableId="1321813812">
    <w:abstractNumId w:val="1"/>
  </w:num>
  <w:num w:numId="6" w16cid:durableId="554196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66270"/>
    <w:rsid w:val="00AA1D8D"/>
    <w:rsid w:val="00B47730"/>
    <w:rsid w:val="00CB0664"/>
    <w:rsid w:val="00E31275"/>
    <w:rsid w:val="00F26E58"/>
    <w:rsid w:val="00F8548B"/>
    <w:rsid w:val="00FC693F"/>
    <w:rsid w:val="455B1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0891C9"/>
  <w14:defaultImageDpi w14:val="300"/>
  <w15:docId w15:val="{228D21EB-A83F-4CA5-8AEE-07BE8AE15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1"/>
    <w:lsdException w:name="Medium List 2 Accent 4" w:uiPriority="66"/>
    <w:lsdException w:name="Medium Grid 1 Accent 4" w:uiPriority="67" w:qFormat="1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 w:qFormat="1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 w:qFormat="1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577</Words>
  <Characters>3294</Characters>
  <Application>Microsoft Office Word</Application>
  <DocSecurity>0</DocSecurity>
  <Lines>27</Lines>
  <Paragraphs>7</Paragraphs>
  <ScaleCrop>false</ScaleCrop>
  <Company/>
  <LinksUpToDate>false</LinksUpToDate>
  <CharactersWithSpaces>3864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Hasmitha S</cp:lastModifiedBy>
  <cp:revision>2</cp:revision>
  <dcterms:created xsi:type="dcterms:W3CDTF">2026-07-12T14:12:00Z</dcterms:created>
  <dcterms:modified xsi:type="dcterms:W3CDTF">2026-07-12T14:12:00Z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eyJoZGlkIjoiMDNmZjIzNmM4MGUwNjY3N2IxMDQ2NDE3ZTY5NDk3MGMiLCJ1c2VySWQiOiI1Njc1NTU3NzkwNDcifQ==</vt:lpwstr>
  </property>
  <property fmtid="{D5CDD505-2E9C-101B-9397-08002B2CF9AE}" pid="3" name="KSOProductBuildVer">
    <vt:lpwstr>1033-12.1.0.26880</vt:lpwstr>
  </property>
  <property fmtid="{D5CDD505-2E9C-101B-9397-08002B2CF9AE}" pid="4" name="ICV">
    <vt:lpwstr>660859F8DFF3487A80970C2FCB35F8F2_13</vt:lpwstr>
  </property>
</Properties>
</file>