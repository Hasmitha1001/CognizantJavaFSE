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43E7" w14:textId="77777777" w:rsidR="00690D83" w:rsidRPr="000F6AA5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Testing and Logging - Completion Report</w:t>
      </w:r>
    </w:p>
    <w:p w14:paraId="14519823" w14:textId="77777777" w:rsidR="00690D83" w:rsidRPr="000F6AA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JUnit Exercise 1: Setting Up JUnit</w:t>
      </w:r>
    </w:p>
    <w:p w14:paraId="1946386E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File: pom.xml</w:t>
      </w:r>
    </w:p>
    <w:p w14:paraId="35EF92E7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&lt;project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="http://maven.apache.org/POM/4.0.0" 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="http://www.w3.org/2001/XMLSchema-instance" 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="http://maven.apache.org/POM/4.0.0 http://maven.apache.org/xsd/maven-4.0.0.xsd"&gt;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modelVersion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&gt;4.0.0&lt;/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modelVersion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com.cognizant.fse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&gt;testing-logging-exercises&lt;/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&lt;version&gt;1.0-SNAPSHOT&lt;/version&gt;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&lt;properties&gt;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maven.compiler.source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&gt;17&lt;/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maven.compiler.source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maven.compiler.target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&gt;17&lt;/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maven.compiler.target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&lt;/properties&gt;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&lt;dependencies&gt;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org.junit.jupiter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junit-jupiter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&lt;version&gt;5.10.0&lt;/version&gt;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&lt;scope&gt;test&lt;/scope&gt;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org.mockito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mockito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-core&lt;/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&lt;version&gt;5.5.0&lt;/version&gt;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&lt;scope&gt;test&lt;/scope&gt;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org.mockito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mockito-junit-jupiter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&lt;version&gt;5.5.0&lt;/version&gt;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&lt;scope&gt;test&lt;/scope&gt;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&gt;org.slf4j&lt;/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&gt;slf4j-api&lt;/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&lt;version&gt;2.0.9&lt;/version&gt;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ch.qos.logback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logback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-classic&lt;/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&lt;version&gt;1.4.11&lt;/version&gt;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&lt;/dependencies&gt;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&lt;/project&gt;</w:t>
      </w:r>
    </w:p>
    <w:p w14:paraId="42E37193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Proof of Execution</w:t>
      </w:r>
    </w:p>
    <w:p w14:paraId="2A88DD16" w14:textId="183CCF46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F6AA5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FE87BF4" wp14:editId="3C150808">
            <wp:extent cx="5486400" cy="3065145"/>
            <wp:effectExtent l="0" t="0" r="0" b="1905"/>
            <wp:docPr id="2107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F964FCF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480A898" w14:textId="77777777" w:rsidR="00690D83" w:rsidRPr="000F6AA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JUnit Exercise 3: Assertions in JUnit</w:t>
      </w:r>
    </w:p>
    <w:p w14:paraId="76D09460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File: AssertionsTest.java</w:t>
      </w:r>
    </w:p>
    <w:p w14:paraId="3AD919D1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@Test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void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testAssertionsAndAAA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Arrange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String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expectedValue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"Cognizant";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String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actualValue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"Cognizant";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int[]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expectedArray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{1, 2, 3};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int[]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actualArray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{1, 2, 3};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Act &amp; Assert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assertEquals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expectedValue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actualValue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, "Strings should be equal");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assertNotEquals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("Java",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actualValue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, "Strings should not match");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assertTrue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(5 &gt; 3, "Condition should be true");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assertFalse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(3 &gt; 5, "Condition should be false");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assertNull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(null, "Object should be null");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assertNotNull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actualValue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, "Object should not be null");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assertArrayEquals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expectedArray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actualArray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, "Arrays should match exactly");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35C032FB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Proof of Execution</w:t>
      </w:r>
    </w:p>
    <w:p w14:paraId="297088AC" w14:textId="7D2F0BF6" w:rsidR="00690D83" w:rsidRPr="000F6AA5" w:rsidRDefault="000F6AA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0EAD215" wp14:editId="1B8A30E5">
            <wp:extent cx="5182323" cy="4363059"/>
            <wp:effectExtent l="0" t="0" r="0" b="0"/>
            <wp:docPr id="158109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9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D37FEE2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839FA1E" w14:textId="77777777" w:rsidR="00690D83" w:rsidRPr="000F6AA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JUnit Exercise 4: AAA Pattern, Fixtures, Setup &amp; Teardown</w:t>
      </w:r>
    </w:p>
    <w:p w14:paraId="733D3ED1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File: AssertionsTest.java</w:t>
      </w:r>
    </w:p>
    <w:p w14:paraId="0F9FC3AD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@BeforeAll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static void </w:t>
      </w:r>
      <w:proofErr w:type="spellStart"/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setupAll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("Test Fixture: Running once before all tests")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; }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@BeforeEach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void </w:t>
      </w:r>
      <w:proofErr w:type="spellStart"/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setUp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("Test Fixture: Setting up before each test")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; }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@AfterEach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void </w:t>
      </w:r>
      <w:proofErr w:type="spellStart"/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tearDown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("Test Fixture: Tearing down after each test")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; }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@AfterAll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static void </w:t>
      </w:r>
      <w:proofErr w:type="spellStart"/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tearDownAll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("Test Fixture: Running once after all tests")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; }</w:t>
      </w:r>
      <w:proofErr w:type="gramEnd"/>
    </w:p>
    <w:p w14:paraId="7F227F1D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Proof of Execution</w:t>
      </w:r>
    </w:p>
    <w:p w14:paraId="69736F5F" w14:textId="4B6618BD" w:rsidR="00690D83" w:rsidRPr="000F6AA5" w:rsidRDefault="000F6AA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6CFF9C8" wp14:editId="1812B8F0">
            <wp:extent cx="5486400" cy="2674620"/>
            <wp:effectExtent l="0" t="0" r="0" b="0"/>
            <wp:docPr id="115684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8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88D3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381BD0D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33E709E" w14:textId="77777777" w:rsidR="00690D83" w:rsidRPr="000F6AA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Mockito Exercise 1: Mocking and Stubbing</w:t>
      </w:r>
    </w:p>
    <w:p w14:paraId="7D732F84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File: MyServiceTest.java</w:t>
      </w:r>
    </w:p>
    <w:p w14:paraId="46F2DE27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@Test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void </w:t>
      </w:r>
      <w:proofErr w:type="spellStart"/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testMockingAndStubbing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Arrange: Stub the mock to return a specific value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when(</w:t>
      </w:r>
      <w:proofErr w:type="spellStart"/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externalApiMock.getData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thenReturn</w:t>
      </w:r>
      <w:proofErr w:type="spellEnd"/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("Mocked Database Response");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Act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String result =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myService.fetchData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Assert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proofErr w:type="gram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assertEquals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"Mocked Database Response", result);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6E415A1A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Proof of Execution</w:t>
      </w:r>
    </w:p>
    <w:p w14:paraId="5C2A92C7" w14:textId="0F82512D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F6AA5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570DF81" wp14:editId="1F61D2C9">
            <wp:extent cx="5486400" cy="2811780"/>
            <wp:effectExtent l="0" t="0" r="0" b="7620"/>
            <wp:docPr id="8931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62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84DB588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83A0910" w14:textId="77777777" w:rsidR="00690D83" w:rsidRPr="000F6AA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Mockito Exercise 2: Verifying Interactions</w:t>
      </w:r>
    </w:p>
    <w:p w14:paraId="357A5872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File: MyServiceTest.java</w:t>
      </w:r>
    </w:p>
    <w:p w14:paraId="319FD8A5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@Test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void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testVerifyingInteractions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Arrange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String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inputData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"Test Payload";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when(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externalApiMock.processData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inputData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)).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thenReturn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(true);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Act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boolean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isProcessed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myService.sendData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inputData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Assert &amp; Verify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assertTrue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isProcessed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Verify that the external API was called exactly once with the specific parameter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verify(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externalApiMock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, times(1)).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processData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inputData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Verify no other methods were called on this mock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verifyNoMoreInteractions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externalApiMock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5C46F381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Proof of Execution</w:t>
      </w:r>
    </w:p>
    <w:p w14:paraId="28F8733B" w14:textId="39E690AF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F6AA5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D49607D" wp14:editId="13C6A4CA">
            <wp:extent cx="5486400" cy="2446020"/>
            <wp:effectExtent l="0" t="0" r="0" b="0"/>
            <wp:docPr id="67078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80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E697054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E0734D0" w14:textId="77777777" w:rsidR="00690D83" w:rsidRPr="000F6AA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SLF4J Exercise 1: Logging Error Messages and Warning Levels</w:t>
      </w:r>
    </w:p>
    <w:p w14:paraId="4581D16D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File: LoggingExample.java</w:t>
      </w:r>
    </w:p>
    <w:p w14:paraId="204C0F7A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static void main(String[]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Exercise 1: Logging Error Messages and Warning Levels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logger.warn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("This is a WARNING level message: Application memory is running low.");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try {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int result = 10 / 0;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 catch (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ArithmeticException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e) {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logger.error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("This is an ERROR level message: Arithmetic exception occurred.", e);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logger.info("Application execution completed.");</w:t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20FA7CBC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Proof of Execution</w:t>
      </w:r>
    </w:p>
    <w:p w14:paraId="449001BA" w14:textId="2FC957E0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F6AA5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A3CF43B" wp14:editId="7734CA44">
            <wp:extent cx="5486400" cy="3048635"/>
            <wp:effectExtent l="0" t="0" r="0" b="0"/>
            <wp:docPr id="144574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3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39F16B5" w14:textId="77777777" w:rsidR="00690D83" w:rsidRPr="000F6AA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Final Verification: Maven Lifecycle</w:t>
      </w:r>
    </w:p>
    <w:p w14:paraId="69370B4C" w14:textId="77777777" w:rsidR="00690D83" w:rsidRPr="000F6AA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Run "</w:t>
      </w:r>
      <w:proofErr w:type="spellStart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>mvn</w:t>
      </w:r>
      <w:proofErr w:type="spellEnd"/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clean test" in the terminal to verify the entire build.</w:t>
      </w:r>
    </w:p>
    <w:p w14:paraId="7FB951E0" w14:textId="77777777" w:rsidR="00690D83" w:rsidRPr="000F6AA5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Proof of Build Success</w:t>
      </w:r>
    </w:p>
    <w:p w14:paraId="0386F477" w14:textId="59020293" w:rsidR="00690D83" w:rsidRPr="000F6AA5" w:rsidRDefault="000F6AA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D299672" wp14:editId="21BBE549">
            <wp:extent cx="5486400" cy="3766820"/>
            <wp:effectExtent l="0" t="0" r="0" b="5080"/>
            <wp:docPr id="4566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76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0F6AA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sectPr w:rsidR="00690D83" w:rsidRPr="000F6A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3CFBC" w14:textId="77777777" w:rsidR="00DA21B2" w:rsidRDefault="00DA21B2">
      <w:pPr>
        <w:spacing w:line="240" w:lineRule="auto"/>
      </w:pPr>
      <w:r>
        <w:separator/>
      </w:r>
    </w:p>
  </w:endnote>
  <w:endnote w:type="continuationSeparator" w:id="0">
    <w:p w14:paraId="2D8B5598" w14:textId="77777777" w:rsidR="00DA21B2" w:rsidRDefault="00DA21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BDE6" w14:textId="77777777" w:rsidR="00DA21B2" w:rsidRDefault="00DA21B2">
      <w:pPr>
        <w:spacing w:after="0"/>
      </w:pPr>
      <w:r>
        <w:separator/>
      </w:r>
    </w:p>
  </w:footnote>
  <w:footnote w:type="continuationSeparator" w:id="0">
    <w:p w14:paraId="2C78028B" w14:textId="77777777" w:rsidR="00DA21B2" w:rsidRDefault="00DA21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89635395">
    <w:abstractNumId w:val="5"/>
  </w:num>
  <w:num w:numId="2" w16cid:durableId="1652565414">
    <w:abstractNumId w:val="3"/>
  </w:num>
  <w:num w:numId="3" w16cid:durableId="798031924">
    <w:abstractNumId w:val="2"/>
  </w:num>
  <w:num w:numId="4" w16cid:durableId="442310520">
    <w:abstractNumId w:val="4"/>
  </w:num>
  <w:num w:numId="5" w16cid:durableId="1438479186">
    <w:abstractNumId w:val="1"/>
  </w:num>
  <w:num w:numId="6" w16cid:durableId="123365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AA5"/>
    <w:rsid w:val="0015074B"/>
    <w:rsid w:val="0029639D"/>
    <w:rsid w:val="00326F90"/>
    <w:rsid w:val="00690D83"/>
    <w:rsid w:val="00AA1D8D"/>
    <w:rsid w:val="00B47730"/>
    <w:rsid w:val="00CB0664"/>
    <w:rsid w:val="00DA21B2"/>
    <w:rsid w:val="00E31275"/>
    <w:rsid w:val="00FC693F"/>
    <w:rsid w:val="41BD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0AF0E"/>
  <w14:defaultImageDpi w14:val="300"/>
  <w15:docId w15:val="{228D21EB-A83F-4CA5-8AEE-07BE8AE1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Hasmitha S</cp:lastModifiedBy>
  <cp:revision>2</cp:revision>
  <dcterms:created xsi:type="dcterms:W3CDTF">2026-07-12T14:27:00Z</dcterms:created>
  <dcterms:modified xsi:type="dcterms:W3CDTF">2026-07-12T14:27:00Z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5992C0CD38014969ACBD6F9EEA75E39D_13</vt:lpwstr>
  </property>
</Properties>
</file>