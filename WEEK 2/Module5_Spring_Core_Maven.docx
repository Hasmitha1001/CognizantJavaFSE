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E342" w14:textId="77777777" w:rsidR="00687064" w:rsidRPr="004C5003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Spring AOP &amp; Maven Completion Report</w:t>
      </w:r>
    </w:p>
    <w:p w14:paraId="5BE3175E" w14:textId="77777777" w:rsidR="00687064" w:rsidRPr="004C500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Exercise 1: Dependency Management</w:t>
      </w:r>
    </w:p>
    <w:p w14:paraId="32045A6D" w14:textId="77777777" w:rsidR="00687064" w:rsidRPr="004C500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File: pom.xml</w:t>
      </w:r>
    </w:p>
    <w:p w14:paraId="6C0DC2F0" w14:textId="77777777" w:rsidR="00687064" w:rsidRPr="004C50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&lt;?xml version="1.0" encoding="UTF-8"?&gt;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&lt;project 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xmlns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="http://maven.apache.org/POM/4.0.0" 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xmlns:xsi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="http://www.w3.org/2001/XMLSchema-instance"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xsi:schemaLocation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="http://maven.apache.org/POM/4.0.0 https://maven.apache.org/xsd/maven-4.0.0.xsd"&gt;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modelVersion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&gt;4.0.0&lt;/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modelVersion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&lt;parent&gt;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org.springframework.boot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&gt;spring-boot-starter-parent&lt;/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&lt;version&gt;3.4.0&lt;/version&gt;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relativePath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/&gt;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&lt;/parent&gt;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com.library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&gt;demo&lt;/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&lt;version&gt;0.0.1-SNAPSHOT&lt;/version&gt;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&lt;dependencies&gt;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&lt;dependency&gt;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org.springframework.boot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&gt;spring-boot-starter&lt;/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&lt;/dependency&gt;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&lt;dependency&gt;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org.springframework.boot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groupId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&lt;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&gt;spring-boot-starter-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aop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artifactId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&lt;/dependency&gt;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&lt;/dependencies&gt;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&lt;/project&gt;</w:t>
      </w:r>
    </w:p>
    <w:p w14:paraId="66FC6BFE" w14:textId="77777777" w:rsidR="00687064" w:rsidRPr="004C500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Proof of Execution</w:t>
      </w:r>
    </w:p>
    <w:p w14:paraId="7CC7E462" w14:textId="2A5BD268" w:rsidR="00687064" w:rsidRPr="004C5003" w:rsidRDefault="004C500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FA3B893" wp14:editId="66EC9C3E">
            <wp:extent cx="5277587" cy="3715268"/>
            <wp:effectExtent l="0" t="0" r="0" b="0"/>
            <wp:docPr id="21325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86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8023" w14:textId="63AB4E2B" w:rsidR="00687064" w:rsidRPr="004C50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7ED6DFF" w14:textId="77777777" w:rsidR="00687064" w:rsidRPr="004C50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AA19AB7" w14:textId="77777777" w:rsidR="00687064" w:rsidRPr="004C500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Exercise 2: Repository Layer</w:t>
      </w:r>
    </w:p>
    <w:p w14:paraId="14B93879" w14:textId="77777777" w:rsidR="00687064" w:rsidRPr="004C500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File: BookRepository.java</w:t>
      </w:r>
    </w:p>
    <w:p w14:paraId="20B83334" w14:textId="77777777" w:rsidR="00687064" w:rsidRPr="004C50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com.library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.repository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import </w:t>
      </w:r>
      <w:proofErr w:type="spellStart"/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stereotype.Repository</w:t>
      </w:r>
      <w:proofErr w:type="spellEnd"/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@Repository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public class 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BookRepository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void 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save(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("Book saved to database.");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55912309" w14:textId="77777777" w:rsidR="00687064" w:rsidRPr="004C500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Proof of Execution</w:t>
      </w:r>
    </w:p>
    <w:p w14:paraId="3BFA059C" w14:textId="64F6CEEF" w:rsidR="00687064" w:rsidRPr="004C5003" w:rsidRDefault="00D41B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1B3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B6D8DA0" wp14:editId="4A2C7167">
            <wp:extent cx="5486400" cy="2743200"/>
            <wp:effectExtent l="0" t="0" r="0" b="0"/>
            <wp:docPr id="209945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52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01B5F663" w14:textId="77777777" w:rsidR="00687064" w:rsidRPr="004C50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CB9D6BB" w14:textId="77777777" w:rsidR="00687064" w:rsidRPr="004C5003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Exercise 4: Cross-Cutting Concerns (AOP)</w:t>
      </w:r>
    </w:p>
    <w:p w14:paraId="406FA891" w14:textId="77777777" w:rsidR="00687064" w:rsidRPr="004C500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File: LoggingAspect.java</w:t>
      </w:r>
    </w:p>
    <w:p w14:paraId="16A28AFC" w14:textId="77777777" w:rsidR="00687064" w:rsidRPr="004C50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com.library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.aspect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import </w:t>
      </w:r>
      <w:proofErr w:type="spellStart"/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org.aspectj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lang.annotation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.Aspect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import </w:t>
      </w:r>
      <w:proofErr w:type="spellStart"/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org.aspectj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lang.annotation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.Before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import </w:t>
      </w:r>
      <w:proofErr w:type="spellStart"/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org.springframework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stereotype.Component</w:t>
      </w:r>
      <w:proofErr w:type="spellEnd"/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@Aspect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@Component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public class 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LoggingAspect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Before(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execution(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* </w:t>
      </w:r>
      <w:proofErr w:type="spellStart"/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com.library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service.BookService</w:t>
      </w:r>
      <w:proofErr w:type="spellEnd"/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.*(..))")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void </w:t>
      </w:r>
      <w:proofErr w:type="spellStart"/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logBefore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("Logging: Method execution started.");</w:t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74BAA3E2" w14:textId="77777777" w:rsidR="00687064" w:rsidRPr="004C5003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t>Proof of Execution</w:t>
      </w:r>
    </w:p>
    <w:p w14:paraId="372E1A1A" w14:textId="48897422" w:rsidR="00687064" w:rsidRPr="004C500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D41B30" w:rsidRPr="00D41B3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C39161D" wp14:editId="1512479B">
            <wp:extent cx="5401429" cy="3477110"/>
            <wp:effectExtent l="0" t="0" r="8890" b="9525"/>
            <wp:docPr id="9723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1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0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7EAC1ACD" w14:textId="7951BC74" w:rsidR="00687064" w:rsidRPr="004C5003" w:rsidRDefault="0068706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87064" w:rsidRPr="004C500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D2FF5" w14:textId="77777777" w:rsidR="009014A5" w:rsidRDefault="009014A5">
      <w:pPr>
        <w:spacing w:line="240" w:lineRule="auto"/>
      </w:pPr>
      <w:r>
        <w:separator/>
      </w:r>
    </w:p>
  </w:endnote>
  <w:endnote w:type="continuationSeparator" w:id="0">
    <w:p w14:paraId="6A56C76A" w14:textId="77777777" w:rsidR="009014A5" w:rsidRDefault="009014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0FA28" w14:textId="77777777" w:rsidR="009014A5" w:rsidRDefault="009014A5">
      <w:pPr>
        <w:spacing w:after="0"/>
      </w:pPr>
      <w:r>
        <w:separator/>
      </w:r>
    </w:p>
  </w:footnote>
  <w:footnote w:type="continuationSeparator" w:id="0">
    <w:p w14:paraId="498F74F8" w14:textId="77777777" w:rsidR="009014A5" w:rsidRDefault="009014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65150383">
    <w:abstractNumId w:val="5"/>
  </w:num>
  <w:num w:numId="2" w16cid:durableId="1691027434">
    <w:abstractNumId w:val="3"/>
  </w:num>
  <w:num w:numId="3" w16cid:durableId="958338815">
    <w:abstractNumId w:val="2"/>
  </w:num>
  <w:num w:numId="4" w16cid:durableId="1234467082">
    <w:abstractNumId w:val="4"/>
  </w:num>
  <w:num w:numId="5" w16cid:durableId="117573241">
    <w:abstractNumId w:val="1"/>
  </w:num>
  <w:num w:numId="6" w16cid:durableId="28916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5003"/>
    <w:rsid w:val="00687064"/>
    <w:rsid w:val="009014A5"/>
    <w:rsid w:val="00AA1D8D"/>
    <w:rsid w:val="00B47730"/>
    <w:rsid w:val="00CB0664"/>
    <w:rsid w:val="00D41B30"/>
    <w:rsid w:val="00E31275"/>
    <w:rsid w:val="00FC693F"/>
    <w:rsid w:val="722E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4E9FF"/>
  <w14:defaultImageDpi w14:val="300"/>
  <w15:docId w15:val="{228D21EB-A83F-4CA5-8AEE-07BE8AE1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Hasmitha S</cp:lastModifiedBy>
  <cp:revision>2</cp:revision>
  <dcterms:created xsi:type="dcterms:W3CDTF">2026-07-12T14:45:00Z</dcterms:created>
  <dcterms:modified xsi:type="dcterms:W3CDTF">2026-07-12T14:45:00Z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7720B57C583D4B53BFE118857601D660_13</vt:lpwstr>
  </property>
</Properties>
</file>