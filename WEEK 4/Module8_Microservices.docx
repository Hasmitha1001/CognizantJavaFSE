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E685" w14:textId="77777777" w:rsidR="00147F45" w:rsidRPr="003E3DFE" w:rsidRDefault="00000000">
      <w:pPr>
        <w:pStyle w:val="Titl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Microservices </w:t>
      </w:r>
    </w:p>
    <w:p w14:paraId="22B552B6" w14:textId="77777777" w:rsidR="00147F45" w:rsidRPr="003E3DFE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1. Account Microservice</w:t>
      </w:r>
    </w:p>
    <w:p w14:paraId="2132D427" w14:textId="77777777" w:rsidR="00147F45" w:rsidRPr="003E3DFE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pom.xml</w:t>
      </w:r>
    </w:p>
    <w:p w14:paraId="3601B34F" w14:textId="77777777" w:rsidR="00147F45" w:rsidRPr="003E3DF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&lt;?xml version="1.0" encoding="UTF-8"?&gt;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&lt;project ...&gt;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&gt;account&lt;/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&lt;dependencies&gt;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&lt;dependency&gt;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org.springframework.boot</w:t>
      </w:r>
      <w:proofErr w:type="spellEnd"/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&gt;spring-boot-starter-web&lt;/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&lt;/dependency&gt;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&lt;/dependencies&gt;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&lt;/project&gt;</w:t>
      </w:r>
    </w:p>
    <w:p w14:paraId="7A48C10D" w14:textId="77777777" w:rsidR="00147F45" w:rsidRPr="003E3DFE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AccountController.java</w:t>
      </w:r>
    </w:p>
    <w:p w14:paraId="54230A61" w14:textId="77777777" w:rsidR="00147F45" w:rsidRPr="003E3DF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com.cognizant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account.controller</w:t>
      </w:r>
      <w:proofErr w:type="spellEnd"/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import </w:t>
      </w:r>
      <w:proofErr w:type="spellStart"/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org.springframework.web.bind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annotation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.*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@RestController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public class 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AccountController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@GetMapping("/accounts/{number}")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String </w:t>
      </w:r>
      <w:proofErr w:type="spellStart"/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getAccountDetails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@PathVariable String number) {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"{ \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"number\": \"" + number + "\", \"type\": \"savings\", \"balance\": 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234343 }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";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5F52126A" w14:textId="77777777" w:rsidR="00147F45" w:rsidRPr="003E3DFE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Output</w:t>
      </w:r>
    </w:p>
    <w:p w14:paraId="6A994AEA" w14:textId="302773DA" w:rsidR="00147F45" w:rsidRPr="003E3DFE" w:rsidRDefault="003E3DF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4943AA6" wp14:editId="759AE4F1">
            <wp:extent cx="4610743" cy="552527"/>
            <wp:effectExtent l="0" t="0" r="0" b="0"/>
            <wp:docPr id="185244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40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EE1E" w14:textId="77777777" w:rsidR="00147F45" w:rsidRPr="003E3DFE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2. Loan Microservice</w:t>
      </w:r>
    </w:p>
    <w:p w14:paraId="314AB916" w14:textId="77777777" w:rsidR="00147F45" w:rsidRPr="003E3DFE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pom.xml</w:t>
      </w:r>
    </w:p>
    <w:p w14:paraId="1AAB3FB6" w14:textId="77777777" w:rsidR="00147F45" w:rsidRPr="003E3DF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&lt;?xml version="1.0" encoding="UTF-8"?&gt;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&lt;project ...&gt;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&gt;loan&lt;/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&lt;dependencies&gt;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&lt;dependency&gt;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org.springframework.boot</w:t>
      </w:r>
      <w:proofErr w:type="spellEnd"/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&gt;spring-boot-starter-web&lt;/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&lt;/dependency&gt;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&lt;/dependencies&gt;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&lt;/project&gt;</w:t>
      </w:r>
    </w:p>
    <w:p w14:paraId="36B7DDDE" w14:textId="77777777" w:rsidR="00147F45" w:rsidRPr="003E3DFE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LoanController.java</w:t>
      </w:r>
    </w:p>
    <w:p w14:paraId="46C762B1" w14:textId="77777777" w:rsidR="00147F45" w:rsidRPr="003E3DF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com.cognizant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loan.controller</w:t>
      </w:r>
      <w:proofErr w:type="spellEnd"/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import </w:t>
      </w:r>
      <w:proofErr w:type="spellStart"/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org.springframework.web.bind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annotation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.*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@RestController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public class 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LoanController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@GetMapping("/loans/{number}")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String </w:t>
      </w:r>
      <w:proofErr w:type="spellStart"/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getLoanDetails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@PathVariable String number) {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"{ \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"number\": \"" + number + "\", \"type\": \"car\", \"loan\": 400000, \"</w:t>
      </w:r>
      <w:proofErr w:type="spell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emi</w:t>
      </w:r>
      <w:proofErr w:type="spell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\": 3258, \"tenure\": 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18 }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";</w:t>
      </w: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6A22005B" w14:textId="77777777" w:rsidR="00147F45" w:rsidRPr="003E3DFE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t>Output</w:t>
      </w:r>
    </w:p>
    <w:p w14:paraId="35749E04" w14:textId="39ACD10E" w:rsidR="00147F45" w:rsidRPr="003E3DFE" w:rsidRDefault="003E3DF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DFE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5DCE70B" wp14:editId="76986C7B">
            <wp:extent cx="5153744" cy="533474"/>
            <wp:effectExtent l="0" t="0" r="8890" b="0"/>
            <wp:docPr id="126848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88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F45" w:rsidRPr="003E3D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68B7" w14:textId="77777777" w:rsidR="00B72469" w:rsidRDefault="00B72469">
      <w:pPr>
        <w:spacing w:line="240" w:lineRule="auto"/>
      </w:pPr>
      <w:r>
        <w:separator/>
      </w:r>
    </w:p>
  </w:endnote>
  <w:endnote w:type="continuationSeparator" w:id="0">
    <w:p w14:paraId="64CD90B3" w14:textId="77777777" w:rsidR="00B72469" w:rsidRDefault="00B724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94690" w14:textId="77777777" w:rsidR="00B72469" w:rsidRDefault="00B72469">
      <w:pPr>
        <w:spacing w:after="0"/>
      </w:pPr>
      <w:r>
        <w:separator/>
      </w:r>
    </w:p>
  </w:footnote>
  <w:footnote w:type="continuationSeparator" w:id="0">
    <w:p w14:paraId="78FB8C5B" w14:textId="77777777" w:rsidR="00B72469" w:rsidRDefault="00B724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96850952">
    <w:abstractNumId w:val="5"/>
  </w:num>
  <w:num w:numId="2" w16cid:durableId="1818184926">
    <w:abstractNumId w:val="3"/>
  </w:num>
  <w:num w:numId="3" w16cid:durableId="664553997">
    <w:abstractNumId w:val="2"/>
  </w:num>
  <w:num w:numId="4" w16cid:durableId="1005011533">
    <w:abstractNumId w:val="4"/>
  </w:num>
  <w:num w:numId="5" w16cid:durableId="572663359">
    <w:abstractNumId w:val="1"/>
  </w:num>
  <w:num w:numId="6" w16cid:durableId="152786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F45"/>
    <w:rsid w:val="0015074B"/>
    <w:rsid w:val="0029639D"/>
    <w:rsid w:val="00326F90"/>
    <w:rsid w:val="003E3DFE"/>
    <w:rsid w:val="00975DB3"/>
    <w:rsid w:val="00AA1D8D"/>
    <w:rsid w:val="00B47730"/>
    <w:rsid w:val="00B72469"/>
    <w:rsid w:val="00CB0664"/>
    <w:rsid w:val="00FC693F"/>
    <w:rsid w:val="5D86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81ED1"/>
  <w14:defaultImageDpi w14:val="300"/>
  <w15:docId w15:val="{E89943EA-FE81-4B79-80FA-EE79DCA3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Hasmitha S</cp:lastModifiedBy>
  <cp:revision>2</cp:revision>
  <dcterms:created xsi:type="dcterms:W3CDTF">2026-07-16T08:00:00Z</dcterms:created>
  <dcterms:modified xsi:type="dcterms:W3CDTF">2026-07-16T08:00:00Z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0F787D1EBFF7455CB19E6E1D9B3E374B_13</vt:lpwstr>
  </property>
</Properties>
</file>